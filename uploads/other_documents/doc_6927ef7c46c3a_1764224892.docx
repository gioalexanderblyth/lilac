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75B78">
      <w:pPr>
        <w:rPr>
          <w:rFonts w:hint="default"/>
          <w:lang w:val="en-GB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544195</wp:posOffset>
            </wp:positionV>
            <wp:extent cx="5851525" cy="8277225"/>
            <wp:effectExtent l="0" t="0" r="15875" b="9525"/>
            <wp:wrapSquare wrapText="bothSides"/>
            <wp:docPr id="4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1525" cy="8277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87FBF7">
      <w:r>
        <w:rPr>
          <w:rFonts w:hint="default"/>
          <w:lang w:val="en-GB"/>
        </w:rPr>
        <w:t>v</w:t>
      </w:r>
    </w:p>
    <w:p w14:paraId="061B3F5D"/>
    <w:p w14:paraId="26CC846A"/>
    <w:p w14:paraId="0B9A2386"/>
    <w:p w14:paraId="6E8C1D4E"/>
    <w:p w14:paraId="1EF087DA"/>
    <w:p w14:paraId="4A19D453"/>
    <w:p w14:paraId="52941A7A"/>
    <w:p w14:paraId="478A1BBB"/>
    <w:p w14:paraId="332E4BD7"/>
    <w:p w14:paraId="4A1C36AF"/>
    <w:p w14:paraId="29F7C0A4"/>
    <w:p w14:paraId="22D3516F"/>
    <w:p w14:paraId="58DFE1BA"/>
    <w:p w14:paraId="3E6C967B"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-171450</wp:posOffset>
            </wp:positionH>
            <wp:positionV relativeFrom="paragraph">
              <wp:posOffset>-70485</wp:posOffset>
            </wp:positionV>
            <wp:extent cx="3886835" cy="5499100"/>
            <wp:effectExtent l="645160" t="409575" r="649605" b="415925"/>
            <wp:wrapThrough wrapText="bothSides">
              <wp:wrapPolygon>
                <wp:start x="-173" y="32"/>
                <wp:lineTo x="-187" y="21106"/>
                <wp:lineTo x="7" y="21610"/>
                <wp:lineTo x="1990" y="21932"/>
                <wp:lineTo x="3554" y="21715"/>
                <wp:lineTo x="21064" y="21650"/>
                <wp:lineTo x="21780" y="21515"/>
                <wp:lineTo x="21724" y="843"/>
                <wp:lineTo x="21607" y="244"/>
                <wp:lineTo x="21469" y="-117"/>
                <wp:lineTo x="543" y="-105"/>
                <wp:lineTo x="-173" y="32"/>
              </wp:wrapPolygon>
            </wp:wrapThrough>
            <wp:docPr id="7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900000">
                      <a:off x="0" y="0"/>
                      <a:ext cx="3886835" cy="549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6EE583ED"/>
    <w:p w14:paraId="63AADDF9"/>
    <w:p w14:paraId="4D4498B7"/>
    <w:p w14:paraId="0B29D49D"/>
    <w:p w14:paraId="6963C73D"/>
    <w:p w14:paraId="0CFFBD7F"/>
    <w:p w14:paraId="24646A64"/>
    <w:p w14:paraId="0D4BC2FE"/>
    <w:p w14:paraId="4D83E45E"/>
    <w:p w14:paraId="43DFA53E"/>
    <w:p w14:paraId="027D0105"/>
    <w:p w14:paraId="21340A2F"/>
    <w:p w14:paraId="1FECAF82"/>
    <w:p w14:paraId="2613104B"/>
    <w:p w14:paraId="10ACB86C"/>
    <w:p w14:paraId="27A963D3"/>
    <w:p w14:paraId="6F7C9D2C"/>
    <w:p w14:paraId="5F75B75F"/>
    <w:p w14:paraId="70BDA542"/>
    <w:p w14:paraId="0598C8DB"/>
    <w:p w14:paraId="1F80ED73"/>
    <w:p w14:paraId="18D598A8"/>
    <w:p w14:paraId="123B3E28"/>
    <w:p w14:paraId="2B49554A"/>
    <w:p w14:paraId="2882FB7F"/>
    <w:p w14:paraId="4E2FA47A"/>
    <w:p w14:paraId="34C74867"/>
    <w:p w14:paraId="31F843B8"/>
    <w:p w14:paraId="09215668"/>
    <w:p w14:paraId="3C625FB2"/>
    <w:p w14:paraId="6FF58856"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-1358265</wp:posOffset>
            </wp:positionH>
            <wp:positionV relativeFrom="paragraph">
              <wp:posOffset>62230</wp:posOffset>
            </wp:positionV>
            <wp:extent cx="3886835" cy="5499100"/>
            <wp:effectExtent l="0" t="0" r="18415" b="6350"/>
            <wp:wrapSquare wrapText="bothSides"/>
            <wp:docPr id="5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835" cy="549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4179306"/>
    <w:p w14:paraId="5C899155"/>
    <w:p w14:paraId="1F0D411E"/>
    <w:p w14:paraId="55F4A04C"/>
    <w:p w14:paraId="67EB12FE"/>
    <w:p w14:paraId="4C01C3A2"/>
    <w:p w14:paraId="3231C9C7"/>
    <w:p w14:paraId="1C9710EF"/>
    <w:p w14:paraId="7C488B30"/>
    <w:p w14:paraId="3DA82658"/>
    <w:p w14:paraId="08B7EC64"/>
    <w:p w14:paraId="33785409"/>
    <w:p w14:paraId="7AA8F5A8"/>
    <w:p w14:paraId="1719C395"/>
    <w:p w14:paraId="2E589631">
      <w:r>
        <w:br w:type="page"/>
      </w:r>
    </w:p>
    <w:p w14:paraId="56E45EDD"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585470</wp:posOffset>
            </wp:positionH>
            <wp:positionV relativeFrom="paragraph">
              <wp:posOffset>6222365</wp:posOffset>
            </wp:positionV>
            <wp:extent cx="3393440" cy="4801235"/>
            <wp:effectExtent l="1146175" t="528955" r="1156335" b="537210"/>
            <wp:wrapSquare wrapText="bothSides"/>
            <wp:docPr id="10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9200000">
                      <a:off x="0" y="0"/>
                      <a:ext cx="3393440" cy="4801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2456815</wp:posOffset>
            </wp:positionH>
            <wp:positionV relativeFrom="paragraph">
              <wp:posOffset>2016125</wp:posOffset>
            </wp:positionV>
            <wp:extent cx="3393440" cy="4801235"/>
            <wp:effectExtent l="880745" t="501015" r="888365" b="508000"/>
            <wp:wrapSquare wrapText="bothSides"/>
            <wp:docPr id="9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560000">
                      <a:off x="0" y="0"/>
                      <a:ext cx="3393440" cy="4801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-382905</wp:posOffset>
            </wp:positionH>
            <wp:positionV relativeFrom="paragraph">
              <wp:posOffset>-150495</wp:posOffset>
            </wp:positionV>
            <wp:extent cx="3393440" cy="4801235"/>
            <wp:effectExtent l="0" t="0" r="16510" b="18415"/>
            <wp:wrapSquare wrapText="bothSides"/>
            <wp:docPr id="8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3440" cy="4801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0D126BE6"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-1104900</wp:posOffset>
            </wp:positionH>
            <wp:positionV relativeFrom="paragraph">
              <wp:posOffset>-152400</wp:posOffset>
            </wp:positionV>
            <wp:extent cx="7679690" cy="11061700"/>
            <wp:effectExtent l="0" t="0" r="16510" b="6350"/>
            <wp:wrapSquare wrapText="bothSides"/>
            <wp:docPr id="19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79690" cy="11061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7869D8D7"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-1333500</wp:posOffset>
            </wp:positionH>
            <wp:positionV relativeFrom="paragraph">
              <wp:posOffset>-1549400</wp:posOffset>
            </wp:positionV>
            <wp:extent cx="14317345" cy="23475315"/>
            <wp:effectExtent l="0" t="0" r="8255" b="13335"/>
            <wp:wrapSquare wrapText="bothSides"/>
            <wp:docPr id="21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6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17345" cy="23475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-135890</wp:posOffset>
            </wp:positionH>
            <wp:positionV relativeFrom="paragraph">
              <wp:posOffset>736600</wp:posOffset>
            </wp:positionV>
            <wp:extent cx="10766425" cy="17653000"/>
            <wp:effectExtent l="0" t="0" r="15875" b="6350"/>
            <wp:wrapSquare wrapText="bothSides"/>
            <wp:docPr id="20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6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66425" cy="17653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53DA2D7C"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-1333500</wp:posOffset>
            </wp:positionH>
            <wp:positionV relativeFrom="paragraph">
              <wp:posOffset>-1422400</wp:posOffset>
            </wp:positionV>
            <wp:extent cx="12195810" cy="19996785"/>
            <wp:effectExtent l="0" t="0" r="15240" b="5715"/>
            <wp:wrapSquare wrapText="bothSides"/>
            <wp:docPr id="22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6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5810" cy="19996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5BD82E9"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-5715000</wp:posOffset>
            </wp:positionH>
            <wp:positionV relativeFrom="paragraph">
              <wp:posOffset>-3454400</wp:posOffset>
            </wp:positionV>
            <wp:extent cx="14317345" cy="23475315"/>
            <wp:effectExtent l="0" t="0" r="8255" b="13335"/>
            <wp:wrapSquare wrapText="bothSides"/>
            <wp:docPr id="23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6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l="40799" t="5139" r="-40799" b="-5139"/>
                    <a:stretch>
                      <a:fillRect/>
                    </a:stretch>
                  </pic:blipFill>
                  <pic:spPr>
                    <a:xfrm>
                      <a:off x="0" y="0"/>
                      <a:ext cx="14317345" cy="23475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76623F78">
      <w:bookmarkStart w:id="0" w:name="_GoBack"/>
    </w:p>
    <w:p w14:paraId="57FB4FD2">
      <w:pPr>
        <w:sectPr>
          <w:pgSz w:w="12240" w:h="20160"/>
          <w:pgMar w:top="1440" w:right="1800" w:bottom="1440" w:left="1800" w:header="720" w:footer="720" w:gutter="0"/>
          <w:cols w:space="0" w:num="1"/>
          <w:rtlGutter w:val="0"/>
          <w:docGrid w:linePitch="360" w:charSpace="0"/>
        </w:sectPr>
      </w:pPr>
    </w:p>
    <w:bookmarkEnd w:id="0"/>
    <w:p w14:paraId="5653CC43">
      <w:pPr>
        <w:sectPr>
          <w:pgSz w:w="12240" w:h="20160"/>
          <w:pgMar w:top="1440" w:right="1800" w:bottom="1440" w:left="1800" w:header="720" w:footer="720" w:gutter="0"/>
          <w:cols w:space="0" w:num="1"/>
          <w:rtlGutter w:val="0"/>
          <w:docGrid w:linePitch="360" w:charSpace="0"/>
        </w:sectPr>
      </w:pPr>
    </w:p>
    <w:p w14:paraId="4E3E2DB8"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2820670</wp:posOffset>
            </wp:positionH>
            <wp:positionV relativeFrom="paragraph">
              <wp:posOffset>7381240</wp:posOffset>
            </wp:positionV>
            <wp:extent cx="3308350" cy="3497580"/>
            <wp:effectExtent l="0" t="0" r="6350" b="7620"/>
            <wp:wrapSquare wrapText="bothSides"/>
            <wp:docPr id="18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3497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-735965</wp:posOffset>
            </wp:positionH>
            <wp:positionV relativeFrom="paragraph">
              <wp:posOffset>6852285</wp:posOffset>
            </wp:positionV>
            <wp:extent cx="3308350" cy="3497580"/>
            <wp:effectExtent l="0" t="0" r="6350" b="7620"/>
            <wp:wrapSquare wrapText="bothSides"/>
            <wp:docPr id="17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3497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2968625</wp:posOffset>
            </wp:positionH>
            <wp:positionV relativeFrom="paragraph">
              <wp:posOffset>3274695</wp:posOffset>
            </wp:positionV>
            <wp:extent cx="3308350" cy="3497580"/>
            <wp:effectExtent l="0" t="0" r="6350" b="7620"/>
            <wp:wrapSquare wrapText="bothSides"/>
            <wp:docPr id="16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3497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-799465</wp:posOffset>
            </wp:positionH>
            <wp:positionV relativeFrom="paragraph">
              <wp:posOffset>2851785</wp:posOffset>
            </wp:positionV>
            <wp:extent cx="3308350" cy="3497580"/>
            <wp:effectExtent l="0" t="0" r="6350" b="7620"/>
            <wp:wrapSquare wrapText="bothSides"/>
            <wp:docPr id="15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3497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2608580</wp:posOffset>
            </wp:positionH>
            <wp:positionV relativeFrom="paragraph">
              <wp:posOffset>-386715</wp:posOffset>
            </wp:positionV>
            <wp:extent cx="3308350" cy="3497580"/>
            <wp:effectExtent l="0" t="0" r="6350" b="7620"/>
            <wp:wrapSquare wrapText="bothSides"/>
            <wp:docPr id="1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3497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-993775</wp:posOffset>
            </wp:positionH>
            <wp:positionV relativeFrom="paragraph">
              <wp:posOffset>-729615</wp:posOffset>
            </wp:positionV>
            <wp:extent cx="3308350" cy="3497580"/>
            <wp:effectExtent l="0" t="0" r="6350" b="7620"/>
            <wp:wrapSquare wrapText="bothSides"/>
            <wp:docPr id="13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3497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2240" w:h="20160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920A4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A97681F"/>
    <w:rsid w:val="32920A41"/>
    <w:rsid w:val="34950B68"/>
    <w:rsid w:val="5ECF67E1"/>
    <w:rsid w:val="78964266"/>
    <w:rsid w:val="7FFE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../NUL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991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2025-10-17T10:49:00Z</dcterms:created>
  <dc:creator>Patricio Lynnerose</dc:creator>
  <cp:lastModifiedBy>Patricio Lynnerose</cp:lastModifiedBy>
  <cp:lastPrinted>2025-10-17T12:01:11Z</cp:lastPrinted>
  <dcterms:modified xsi:type="dcterms:W3CDTF">2025-10-18T03:21:27Z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09EEFAE9095549EEAAE4BDB1A6733DD6_11</vt:lpwstr>
  </property>
</Properties>
</file>